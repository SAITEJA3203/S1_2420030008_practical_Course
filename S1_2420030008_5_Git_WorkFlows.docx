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674D" w14:textId="77777777" w:rsidR="00100A0C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668FD375" w14:textId="77777777" w:rsidR="00100A0C" w:rsidRDefault="00100A0C">
      <w:pPr>
        <w:pStyle w:val="Heading1"/>
      </w:pPr>
    </w:p>
    <w:p w14:paraId="36B00B38" w14:textId="41DE8422" w:rsidR="00100A0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BF247F" w:rsidRPr="00BF247F">
        <w:rPr>
          <w:rFonts w:ascii="Times New Roman" w:hAnsi="Times New Roman" w:cs="Times New Roman"/>
          <w:b/>
          <w:szCs w:val="24"/>
        </w:rPr>
        <w:t>B.Sai Teja</w:t>
      </w:r>
    </w:p>
    <w:p w14:paraId="1AAB2369" w14:textId="38715166" w:rsidR="00100A0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BF247F">
        <w:rPr>
          <w:rFonts w:ascii="Times New Roman" w:hAnsi="Times New Roman" w:cs="Times New Roman"/>
          <w:b/>
          <w:szCs w:val="24"/>
        </w:rPr>
        <w:t>008</w:t>
      </w:r>
    </w:p>
    <w:p w14:paraId="327A323C" w14:textId="77777777" w:rsidR="00100A0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14E5FF64" w14:textId="77777777" w:rsidR="00100A0C" w:rsidRDefault="00100A0C">
      <w:pPr>
        <w:spacing w:after="40"/>
        <w:rPr>
          <w:rFonts w:ascii="Times New Roman" w:hAnsi="Times New Roman" w:cs="Times New Roman"/>
          <w:szCs w:val="24"/>
        </w:rPr>
      </w:pPr>
    </w:p>
    <w:p w14:paraId="56835FC4" w14:textId="77777777" w:rsidR="00100A0C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08FDC423" w14:textId="77777777" w:rsidR="00100A0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0A5A35B4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41CAFCB4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234D55B7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68DE1C87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2BF95916" w14:textId="77777777" w:rsidR="00100A0C" w:rsidRDefault="00100A0C">
      <w:pPr>
        <w:spacing w:after="40"/>
        <w:rPr>
          <w:rFonts w:ascii="Times New Roman" w:hAnsi="Times New Roman" w:cs="Times New Roman"/>
          <w:szCs w:val="24"/>
        </w:rPr>
      </w:pPr>
    </w:p>
    <w:p w14:paraId="17DB6601" w14:textId="77777777" w:rsidR="00100A0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56E4F301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284B4182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6A1CF164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73656902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147A7035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382F6C1C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0E533342" w14:textId="77777777" w:rsidR="00100A0C" w:rsidRDefault="00100A0C">
      <w:pPr>
        <w:spacing w:after="40"/>
        <w:rPr>
          <w:rFonts w:ascii="Times New Roman" w:hAnsi="Times New Roman" w:cs="Times New Roman"/>
          <w:szCs w:val="24"/>
        </w:rPr>
      </w:pPr>
    </w:p>
    <w:p w14:paraId="28E23096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597D0CBC" wp14:editId="2D5E63DC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BA85" w14:textId="77777777" w:rsidR="00100A0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1AF6337F" w14:textId="77777777" w:rsidR="00100A0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722244EF" w14:textId="77777777" w:rsidR="00100A0C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init</w:t>
      </w:r>
    </w:p>
    <w:p w14:paraId="27BB6EB3" w14:textId="77777777" w:rsidR="00100A0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5C9295D4" w14:textId="77777777" w:rsidR="00100A0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7E8AC6D2" w14:textId="77777777" w:rsidR="00100A0C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2CFA5A34" w14:textId="77777777" w:rsidR="00100A0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1B6356BB" w14:textId="77777777" w:rsidR="00100A0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4D03159B" w14:textId="77777777" w:rsidR="00100A0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0A60B4B4" w14:textId="77777777" w:rsidR="00100A0C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3B010541" w14:textId="77777777" w:rsidR="00100A0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31335A5E" w14:textId="77777777" w:rsidR="00100A0C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.</w:t>
      </w:r>
    </w:p>
    <w:p w14:paraId="1A1E9421" w14:textId="77777777" w:rsidR="00100A0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22257082" w14:textId="77777777" w:rsidR="00100A0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1159FFC0" w14:textId="77777777" w:rsidR="00100A0C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44B51808" w14:textId="77777777" w:rsidR="00100A0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7267B5FB" w14:textId="77777777" w:rsidR="00100A0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0FBD5E8A" w14:textId="77777777" w:rsidR="00100A0C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&lt;repository-url&gt;</w:t>
      </w:r>
    </w:p>
    <w:p w14:paraId="6EE08D73" w14:textId="77777777" w:rsidR="00100A0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379F7342" w14:textId="77777777" w:rsidR="00100A0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7B1575D4" w14:textId="77777777" w:rsidR="00100A0C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01563178" w14:textId="77777777" w:rsidR="00100A0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62B467FD" w14:textId="77777777" w:rsidR="00100A0C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3E0632DF" w14:textId="77777777" w:rsidR="00100A0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0EDA71C7" w14:textId="77777777" w:rsidR="00100A0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6D4B8DD2" w14:textId="77777777" w:rsidR="00100A0C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068CA9C7" w14:textId="77777777" w:rsidR="00100A0C" w:rsidRDefault="00100A0C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5D59EDC4" w14:textId="77777777" w:rsidR="00100A0C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1929C76A" wp14:editId="72D3F4D6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35410" w14:textId="77777777" w:rsidR="00100A0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40BCDE2D" w14:textId="77777777" w:rsidR="00100A0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28A4418F" w14:textId="77777777" w:rsidR="00100A0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4073E34A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38E36DA4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07F20BAA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6BB63F7D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49AE8A3B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47F9E1F5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585E5CC1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37192F68" w14:textId="77777777" w:rsidR="00100A0C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5C3C73B5" w14:textId="77777777" w:rsidR="00100A0C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162FD92C" w14:textId="77777777" w:rsidR="00100A0C" w:rsidRDefault="00100A0C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44AB2E79" w14:textId="77777777" w:rsidR="00100A0C" w:rsidRDefault="00100A0C">
      <w:pPr>
        <w:spacing w:after="140"/>
        <w:rPr>
          <w:rFonts w:ascii="Times New Roman" w:hAnsi="Times New Roman" w:cs="Times New Roman"/>
          <w:szCs w:val="24"/>
        </w:rPr>
      </w:pPr>
    </w:p>
    <w:p w14:paraId="7622A85A" w14:textId="77777777" w:rsidR="00100A0C" w:rsidRDefault="00100A0C">
      <w:pPr>
        <w:spacing w:after="140"/>
        <w:rPr>
          <w:rFonts w:ascii="Times New Roman" w:hAnsi="Times New Roman" w:cs="Times New Roman"/>
          <w:szCs w:val="24"/>
        </w:rPr>
      </w:pPr>
    </w:p>
    <w:p w14:paraId="2AA18114" w14:textId="77777777" w:rsidR="00100A0C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4864B2F2" wp14:editId="5A31DBD5">
            <wp:extent cx="6288405" cy="34086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1A3D3" w14:textId="77777777" w:rsidR="00100A0C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3B569B09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048689C1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385F70A7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407191B5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5FEF9AD4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06139B33" w14:textId="77777777" w:rsidR="00100A0C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3935A162" w14:textId="77777777" w:rsidR="00100A0C" w:rsidRDefault="00100A0C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100A0C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82EF0" w14:textId="77777777" w:rsidR="002A6C70" w:rsidRDefault="002A6C70">
      <w:pPr>
        <w:spacing w:line="240" w:lineRule="auto"/>
      </w:pPr>
      <w:r>
        <w:separator/>
      </w:r>
    </w:p>
  </w:endnote>
  <w:endnote w:type="continuationSeparator" w:id="0">
    <w:p w14:paraId="76411F37" w14:textId="77777777" w:rsidR="002A6C70" w:rsidRDefault="002A6C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7E609" w14:textId="77777777" w:rsidR="002A6C70" w:rsidRDefault="002A6C70">
      <w:pPr>
        <w:spacing w:after="0"/>
      </w:pPr>
      <w:r>
        <w:separator/>
      </w:r>
    </w:p>
  </w:footnote>
  <w:footnote w:type="continuationSeparator" w:id="0">
    <w:p w14:paraId="43F0980D" w14:textId="77777777" w:rsidR="002A6C70" w:rsidRDefault="002A6C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20890883">
    <w:abstractNumId w:val="5"/>
  </w:num>
  <w:num w:numId="2" w16cid:durableId="1297101440">
    <w:abstractNumId w:val="3"/>
  </w:num>
  <w:num w:numId="3" w16cid:durableId="1444962376">
    <w:abstractNumId w:val="2"/>
  </w:num>
  <w:num w:numId="4" w16cid:durableId="755633031">
    <w:abstractNumId w:val="4"/>
  </w:num>
  <w:num w:numId="5" w16cid:durableId="2017876773">
    <w:abstractNumId w:val="1"/>
  </w:num>
  <w:num w:numId="6" w16cid:durableId="119538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A0C"/>
    <w:rsid w:val="0015074B"/>
    <w:rsid w:val="0029639D"/>
    <w:rsid w:val="002A6C70"/>
    <w:rsid w:val="00326F90"/>
    <w:rsid w:val="00AA1D8D"/>
    <w:rsid w:val="00B47730"/>
    <w:rsid w:val="00BF247F"/>
    <w:rsid w:val="00CB0664"/>
    <w:rsid w:val="00EF60C8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C369B8"/>
  <w14:defaultImageDpi w14:val="300"/>
  <w15:docId w15:val="{95CBB939-957C-4504-BAF5-276E342D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SAI PRANAY YADAV</cp:lastModifiedBy>
  <cp:revision>2</cp:revision>
  <dcterms:created xsi:type="dcterms:W3CDTF">2013-12-23T23:15:00Z</dcterms:created>
  <dcterms:modified xsi:type="dcterms:W3CDTF">2026-10-26T03:27:00Z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