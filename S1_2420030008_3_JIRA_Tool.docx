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0F32" w14:textId="77777777" w:rsidR="00796429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0A0C7A2" w14:textId="77777777" w:rsidR="00796429" w:rsidRDefault="00796429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3175CDC" w14:textId="77777777" w:rsidR="00796429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32521095" w14:textId="192CF144" w:rsidR="00796429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D14247">
        <w:rPr>
          <w:rFonts w:ascii="Times New Roman" w:hAnsi="Times New Roman" w:cs="Times New Roman"/>
          <w:b/>
          <w:szCs w:val="24"/>
        </w:rPr>
        <w:t>B.Sai Teja</w:t>
      </w:r>
    </w:p>
    <w:p w14:paraId="1152E180" w14:textId="302EC96D" w:rsidR="00796429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D14247">
        <w:rPr>
          <w:rFonts w:ascii="Times New Roman" w:hAnsi="Times New Roman" w:cs="Times New Roman"/>
          <w:b/>
          <w:szCs w:val="24"/>
        </w:rPr>
        <w:t>008</w:t>
      </w:r>
    </w:p>
    <w:p w14:paraId="33A1ACEA" w14:textId="77777777" w:rsidR="00796429" w:rsidRDefault="00796429">
      <w:pPr>
        <w:spacing w:after="120"/>
        <w:rPr>
          <w:rFonts w:ascii="Times New Roman" w:hAnsi="Times New Roman" w:cs="Times New Roman"/>
          <w:b/>
          <w:szCs w:val="24"/>
        </w:rPr>
      </w:pPr>
    </w:p>
    <w:p w14:paraId="5C735670" w14:textId="77777777" w:rsidR="00796429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4FC7E0D3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4208EC33" w14:textId="77777777" w:rsidR="00796429" w:rsidRDefault="0000000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6B5A296E" w14:textId="77777777" w:rsidR="00796429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5C8C75F" wp14:editId="32958FE2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570B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44BC4B64" w14:textId="77777777" w:rsidR="00796429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2EBD9B0F" wp14:editId="3AF24CA4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01B1" w14:textId="77777777" w:rsidR="00796429" w:rsidRDefault="00796429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033E85EC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10A45F11" w14:textId="77777777" w:rsidR="00796429" w:rsidRDefault="00796429">
      <w:pPr>
        <w:rPr>
          <w:rFonts w:ascii="Times New Roman" w:hAnsi="Times New Roman" w:cs="Times New Roman"/>
          <w:szCs w:val="24"/>
        </w:rPr>
      </w:pPr>
    </w:p>
    <w:p w14:paraId="0CDFC8BA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00243EDF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098CA670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73D9DDB8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081BCB8E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2D5CCA8C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5BD32D08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4F737362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1B1E4A86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741DBAF0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3399753C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213355F1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4974BB8B" w14:textId="77777777" w:rsidR="00796429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E4B97CB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550B077C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232AF77E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2654F46" w14:textId="77777777" w:rsidR="00796429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C730046" wp14:editId="62DE6F52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1A9A" w14:textId="77777777" w:rsidR="0079642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49CC6E8C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2B9BA37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6A29A326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5A64DA78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6A1E1C7C" w14:textId="77777777" w:rsidR="00796429" w:rsidRDefault="00796429">
      <w:pPr>
        <w:spacing w:after="40"/>
        <w:rPr>
          <w:rFonts w:ascii="Times New Roman" w:hAnsi="Times New Roman" w:cs="Times New Roman"/>
          <w:szCs w:val="24"/>
        </w:rPr>
      </w:pPr>
    </w:p>
    <w:p w14:paraId="2037BAA8" w14:textId="77777777" w:rsidR="0079642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1500914E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1D321BF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2BC27002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5D4FCB7A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593DDD7D" w14:textId="77777777" w:rsidR="00796429" w:rsidRDefault="00796429">
      <w:pPr>
        <w:spacing w:after="40"/>
        <w:rPr>
          <w:rFonts w:ascii="Times New Roman" w:hAnsi="Times New Roman" w:cs="Times New Roman"/>
          <w:szCs w:val="24"/>
        </w:rPr>
      </w:pPr>
    </w:p>
    <w:p w14:paraId="3566D9E8" w14:textId="77777777" w:rsidR="0079642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45C2566C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B7A4F77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2E476717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044AB58D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1238DAE" w14:textId="77777777" w:rsidR="00796429" w:rsidRDefault="00796429">
      <w:pPr>
        <w:spacing w:after="40"/>
        <w:rPr>
          <w:rFonts w:ascii="Times New Roman" w:hAnsi="Times New Roman" w:cs="Times New Roman"/>
          <w:szCs w:val="24"/>
        </w:rPr>
      </w:pPr>
    </w:p>
    <w:p w14:paraId="0BFF338A" w14:textId="77777777" w:rsidR="0079642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5868FB1D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E767A66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3242865A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D2908BB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A40C632" w14:textId="77777777" w:rsidR="00796429" w:rsidRDefault="00796429">
      <w:pPr>
        <w:spacing w:after="40"/>
        <w:rPr>
          <w:rFonts w:ascii="Times New Roman" w:hAnsi="Times New Roman" w:cs="Times New Roman"/>
          <w:szCs w:val="24"/>
        </w:rPr>
      </w:pPr>
    </w:p>
    <w:p w14:paraId="52006B51" w14:textId="77777777" w:rsidR="00796429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7521E5A1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0733E36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502666AC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6C3DB224" w14:textId="77777777" w:rsidR="00796429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15E8113B" w14:textId="77777777" w:rsidR="00796429" w:rsidRDefault="00796429">
      <w:pPr>
        <w:spacing w:after="40"/>
        <w:rPr>
          <w:rFonts w:ascii="Times New Roman" w:hAnsi="Times New Roman" w:cs="Times New Roman"/>
          <w:szCs w:val="24"/>
        </w:rPr>
      </w:pPr>
    </w:p>
    <w:p w14:paraId="02E9CB8B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5E32556E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4C04572C" w14:textId="77777777" w:rsidR="00796429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5D910747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1FD115E6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0A617A3A" wp14:editId="589AC9F4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C9A2" w14:textId="77777777" w:rsidR="00796429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96429" w14:paraId="630B0D4A" w14:textId="77777777">
        <w:tc>
          <w:tcPr>
            <w:tcW w:w="3312" w:type="dxa"/>
          </w:tcPr>
          <w:p w14:paraId="7DE124B7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414A6AA7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5EEA7157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796429" w14:paraId="52245ED5" w14:textId="77777777">
        <w:tc>
          <w:tcPr>
            <w:tcW w:w="3312" w:type="dxa"/>
          </w:tcPr>
          <w:p w14:paraId="3A09C54C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23E2C04A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4CF79BE4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796429" w14:paraId="7C23C448" w14:textId="77777777">
        <w:tc>
          <w:tcPr>
            <w:tcW w:w="3312" w:type="dxa"/>
          </w:tcPr>
          <w:p w14:paraId="5856E586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18B01ED9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379C2427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796429" w14:paraId="2546EBBD" w14:textId="77777777">
        <w:tc>
          <w:tcPr>
            <w:tcW w:w="3312" w:type="dxa"/>
          </w:tcPr>
          <w:p w14:paraId="032DEF60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1444FB09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355F54D9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796429" w14:paraId="01EC5CC6" w14:textId="77777777">
        <w:tc>
          <w:tcPr>
            <w:tcW w:w="3312" w:type="dxa"/>
          </w:tcPr>
          <w:p w14:paraId="2CCE8282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09718EB2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647BF17E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796429" w14:paraId="5807886E" w14:textId="77777777">
        <w:tc>
          <w:tcPr>
            <w:tcW w:w="3312" w:type="dxa"/>
          </w:tcPr>
          <w:p w14:paraId="63AFBDEB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6815BDBB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251CAC37" w14:textId="77777777" w:rsidR="00796429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3409C49F" w14:textId="77777777" w:rsidR="00796429" w:rsidRDefault="00796429">
      <w:pPr>
        <w:rPr>
          <w:rFonts w:ascii="Times New Roman" w:hAnsi="Times New Roman" w:cs="Times New Roman"/>
          <w:szCs w:val="24"/>
        </w:rPr>
      </w:pPr>
    </w:p>
    <w:sectPr w:rsidR="00796429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4B1A" w14:textId="77777777" w:rsidR="005A543F" w:rsidRDefault="005A543F">
      <w:pPr>
        <w:spacing w:line="240" w:lineRule="auto"/>
      </w:pPr>
      <w:r>
        <w:separator/>
      </w:r>
    </w:p>
  </w:endnote>
  <w:endnote w:type="continuationSeparator" w:id="0">
    <w:p w14:paraId="596CDC83" w14:textId="77777777" w:rsidR="005A543F" w:rsidRDefault="005A5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5CD8" w14:textId="77777777" w:rsidR="005A543F" w:rsidRDefault="005A543F">
      <w:pPr>
        <w:spacing w:after="0"/>
      </w:pPr>
      <w:r>
        <w:separator/>
      </w:r>
    </w:p>
  </w:footnote>
  <w:footnote w:type="continuationSeparator" w:id="0">
    <w:p w14:paraId="531FA3F2" w14:textId="77777777" w:rsidR="005A543F" w:rsidRDefault="005A54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29325315">
    <w:abstractNumId w:val="5"/>
  </w:num>
  <w:num w:numId="2" w16cid:durableId="1319576570">
    <w:abstractNumId w:val="3"/>
  </w:num>
  <w:num w:numId="3" w16cid:durableId="154104432">
    <w:abstractNumId w:val="2"/>
  </w:num>
  <w:num w:numId="4" w16cid:durableId="56175268">
    <w:abstractNumId w:val="4"/>
  </w:num>
  <w:num w:numId="5" w16cid:durableId="1493911883">
    <w:abstractNumId w:val="1"/>
  </w:num>
  <w:num w:numId="6" w16cid:durableId="97309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8D7"/>
    <w:rsid w:val="005A543F"/>
    <w:rsid w:val="00796429"/>
    <w:rsid w:val="00AA1D8D"/>
    <w:rsid w:val="00B47730"/>
    <w:rsid w:val="00CB0664"/>
    <w:rsid w:val="00D14247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E9493"/>
  <w14:defaultImageDpi w14:val="300"/>
  <w15:docId w15:val="{8E896808-2A1A-4057-B312-03E0B34C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PRANAY YADAV</cp:lastModifiedBy>
  <cp:revision>2</cp:revision>
  <dcterms:created xsi:type="dcterms:W3CDTF">2013-12-23T23:15:00Z</dcterms:created>
  <dcterms:modified xsi:type="dcterms:W3CDTF">2026-10-26T03:26:00Z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